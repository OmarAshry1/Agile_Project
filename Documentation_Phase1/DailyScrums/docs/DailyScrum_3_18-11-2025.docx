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32E6D" w14:textId="77777777" w:rsidR="00182F0C" w:rsidRDefault="00D90C75">
      <w:pPr>
        <w:pStyle w:val="Title"/>
      </w:pPr>
      <w:r>
        <w:t>Daily Scrum (1)</w:t>
      </w:r>
    </w:p>
    <w:p w14:paraId="3638E2AA" w14:textId="77777777" w:rsidR="00182F0C" w:rsidRDefault="00182F0C">
      <w:pPr>
        <w:pStyle w:val="BodyText"/>
      </w:pPr>
    </w:p>
    <w:p w14:paraId="3F5C7025" w14:textId="1259BD0B" w:rsidR="00182F0C" w:rsidRDefault="00D90C75">
      <w:pPr>
        <w:pStyle w:val="Heading4"/>
      </w:pPr>
      <w:r>
        <w:t>[1</w:t>
      </w:r>
      <w:r w:rsidR="00B02A5F">
        <w:t>8</w:t>
      </w:r>
      <w:r>
        <w:t>/11/2025] -Sprint 1</w:t>
      </w:r>
    </w:p>
    <w:p w14:paraId="584713DB" w14:textId="77777777" w:rsidR="00182F0C" w:rsidRDefault="00D90C75">
      <w:pPr>
        <w:pStyle w:val="Heading4"/>
      </w:pPr>
      <w:r>
        <w:t>Members:</w:t>
      </w:r>
    </w:p>
    <w:p w14:paraId="39D19F49" w14:textId="77777777" w:rsidR="00182F0C" w:rsidRDefault="00D90C75">
      <w:pPr>
        <w:pStyle w:val="BodyText"/>
      </w:pPr>
      <w:r>
        <w:t>Omar Mohamed Mostafa 22p0197</w:t>
      </w:r>
    </w:p>
    <w:p w14:paraId="39D88E7C" w14:textId="77777777" w:rsidR="00182F0C" w:rsidRDefault="00D90C75">
      <w:pPr>
        <w:pStyle w:val="BodyText"/>
      </w:pPr>
      <w:r>
        <w:t>Ahmed Wael Rafaat - 22p0221</w:t>
      </w:r>
    </w:p>
    <w:p w14:paraId="43DEF227" w14:textId="77777777" w:rsidR="00182F0C" w:rsidRDefault="00D90C75">
      <w:pPr>
        <w:pStyle w:val="BodyText"/>
      </w:pPr>
      <w:r>
        <w:t>Roaa Sherif gadara – 22p0188</w:t>
      </w:r>
    </w:p>
    <w:p w14:paraId="5AFCAA78" w14:textId="77777777" w:rsidR="00182F0C" w:rsidRDefault="00D90C75">
      <w:pPr>
        <w:pStyle w:val="BodyText"/>
      </w:pPr>
      <w:r>
        <w:t>Youssef Amr Farouk – 2200844</w:t>
      </w:r>
    </w:p>
    <w:p w14:paraId="2A249171" w14:textId="77777777" w:rsidR="00182F0C" w:rsidRDefault="00D90C75">
      <w:pPr>
        <w:pStyle w:val="BodyText"/>
      </w:pPr>
      <w:r>
        <w:t>Ezzeldin Ismail kaoud – 22p0141</w:t>
      </w:r>
    </w:p>
    <w:p w14:paraId="57EC5957" w14:textId="77777777" w:rsidR="00182F0C" w:rsidRDefault="00182F0C">
      <w:pPr>
        <w:pStyle w:val="BodyText"/>
      </w:pPr>
    </w:p>
    <w:p w14:paraId="212C4EC6" w14:textId="77777777" w:rsidR="00182F0C" w:rsidRDefault="00D90C75">
      <w:pPr>
        <w:pStyle w:val="Heading2"/>
      </w:pPr>
      <w:r>
        <w:t>Sprint Goals: (total points 23)</w:t>
      </w:r>
    </w:p>
    <w:p w14:paraId="3BD6D88C" w14:textId="77777777" w:rsidR="00182F0C" w:rsidRDefault="00D90C75">
      <w:pPr>
        <w:pStyle w:val="Heading3"/>
      </w:pPr>
      <w:r>
        <w:t xml:space="preserve">US 1.1 - View Room Availability </w:t>
      </w:r>
    </w:p>
    <w:p w14:paraId="3C3E4BCD" w14:textId="77777777" w:rsidR="00182F0C" w:rsidRDefault="00D90C75">
      <w:pPr>
        <w:pStyle w:val="BodyText"/>
        <w:numPr>
          <w:ilvl w:val="0"/>
          <w:numId w:val="2"/>
        </w:numPr>
      </w:pPr>
      <w:r>
        <w:t>Priority: Must Have</w:t>
      </w:r>
    </w:p>
    <w:p w14:paraId="3CEEC240" w14:textId="77777777" w:rsidR="00182F0C" w:rsidRDefault="00D90C75">
      <w:pPr>
        <w:pStyle w:val="BodyText"/>
        <w:numPr>
          <w:ilvl w:val="0"/>
          <w:numId w:val="2"/>
        </w:numPr>
      </w:pPr>
      <w:r>
        <w:t>Story Points: 5</w:t>
      </w:r>
    </w:p>
    <w:p w14:paraId="2E9EF5BB" w14:textId="77777777" w:rsidR="00182F0C" w:rsidRDefault="00D90C75">
      <w:pPr>
        <w:pStyle w:val="BodyText"/>
        <w:numPr>
          <w:ilvl w:val="0"/>
          <w:numId w:val="2"/>
        </w:numPr>
      </w:pPr>
      <w:r>
        <w:t>As a student/professor, I want to view available classrooms/labs so that I can find a free room.</w:t>
      </w:r>
    </w:p>
    <w:p w14:paraId="2345D0AA" w14:textId="3438E503" w:rsidR="00182F0C" w:rsidRDefault="00D90C75">
      <w:pPr>
        <w:pStyle w:val="Heading4"/>
        <w:numPr>
          <w:ilvl w:val="0"/>
          <w:numId w:val="2"/>
        </w:numPr>
      </w:pPr>
      <w:r>
        <w:t>T1.1.1 – DB design for rooms and availability (Assigned to Omar)</w:t>
      </w:r>
      <w:r w:rsidR="009E6F6D" w:rsidRPr="009E6F6D">
        <w:rPr>
          <w:color w:val="FF0000"/>
        </w:rPr>
        <w:t xml:space="preserve"> </w:t>
      </w:r>
      <w:r w:rsidR="009E6F6D">
        <w:rPr>
          <w:color w:val="FF0000"/>
        </w:rPr>
        <w:t>DONE</w:t>
      </w:r>
    </w:p>
    <w:p w14:paraId="76F43DF5" w14:textId="47348347" w:rsidR="00A11813" w:rsidRDefault="00D90C75" w:rsidP="00A11813">
      <w:pPr>
        <w:pStyle w:val="BodyText"/>
        <w:numPr>
          <w:ilvl w:val="1"/>
          <w:numId w:val="2"/>
        </w:numPr>
      </w:pPr>
      <w:r>
        <w:t>Basic fields: roomid , name, type, capacity, status</w:t>
      </w:r>
    </w:p>
    <w:p w14:paraId="577E2FEC" w14:textId="509985D4" w:rsidR="00A11813" w:rsidRDefault="00A11813" w:rsidP="00A11813">
      <w:pPr>
        <w:pStyle w:val="Heading4"/>
        <w:numPr>
          <w:ilvl w:val="0"/>
          <w:numId w:val="2"/>
        </w:numPr>
      </w:pPr>
      <w:r>
        <w:t>T1.1.2 – BACKEND API/service to list rooms &amp; availability (Assigned to Youssef)</w:t>
      </w:r>
      <w:r w:rsidR="00954592" w:rsidRPr="00954592">
        <w:rPr>
          <w:color w:val="FF0000"/>
        </w:rPr>
        <w:t xml:space="preserve"> </w:t>
      </w:r>
      <w:r w:rsidR="00954592">
        <w:rPr>
          <w:color w:val="FF0000"/>
        </w:rPr>
        <w:t>DONE</w:t>
      </w:r>
    </w:p>
    <w:p w14:paraId="3DE0DFBD" w14:textId="77777777" w:rsidR="00A11813" w:rsidRDefault="00A11813" w:rsidP="00A11813">
      <w:pPr>
        <w:pStyle w:val="BodyText"/>
        <w:tabs>
          <w:tab w:val="left" w:pos="720"/>
          <w:tab w:val="left" w:pos="1080"/>
        </w:tabs>
      </w:pPr>
    </w:p>
    <w:p w14:paraId="133B47D8" w14:textId="77777777" w:rsidR="00182F0C" w:rsidRDefault="00D90C75">
      <w:pPr>
        <w:pStyle w:val="Heading4"/>
        <w:numPr>
          <w:ilvl w:val="0"/>
          <w:numId w:val="2"/>
        </w:numPr>
      </w:pPr>
      <w:r>
        <w:t xml:space="preserve">T1.1.3 – Rooms page UI (Assigned to Roaa) </w:t>
      </w:r>
      <w:r>
        <w:rPr>
          <w:color w:val="FF0000"/>
        </w:rPr>
        <w:t>DONE</w:t>
      </w:r>
    </w:p>
    <w:p w14:paraId="643FF3DF" w14:textId="77777777" w:rsidR="00182F0C" w:rsidRDefault="00D90C75">
      <w:pPr>
        <w:pStyle w:val="BodyText"/>
        <w:numPr>
          <w:ilvl w:val="1"/>
          <w:numId w:val="2"/>
        </w:numPr>
      </w:pPr>
      <w:r>
        <w:t xml:space="preserve">“Rooms” page with table showing all rooms </w:t>
      </w:r>
    </w:p>
    <w:p w14:paraId="047B9A04" w14:textId="3E9A8A0C" w:rsidR="00182F0C" w:rsidRDefault="00D90C75">
      <w:pPr>
        <w:pStyle w:val="Heading4"/>
        <w:numPr>
          <w:ilvl w:val="0"/>
          <w:numId w:val="2"/>
        </w:numPr>
      </w:pPr>
      <w:r>
        <w:t>T1.1.4 – Connect UI – backend (Assigned to Youssef)</w:t>
      </w:r>
      <w:r w:rsidR="00954592">
        <w:t xml:space="preserve"> </w:t>
      </w:r>
      <w:r w:rsidR="00954592" w:rsidRPr="00954592">
        <w:rPr>
          <w:color w:val="EE0000"/>
        </w:rPr>
        <w:t>50%</w:t>
      </w:r>
    </w:p>
    <w:p w14:paraId="14D0436D" w14:textId="77777777" w:rsidR="00182F0C" w:rsidRDefault="00D90C75">
      <w:pPr>
        <w:pStyle w:val="BodyText"/>
        <w:numPr>
          <w:ilvl w:val="1"/>
          <w:numId w:val="2"/>
        </w:numPr>
      </w:pPr>
      <w:r>
        <w:t xml:space="preserve">develop controllers for ui and connect database </w:t>
      </w:r>
    </w:p>
    <w:p w14:paraId="14B77A60" w14:textId="77777777" w:rsidR="00182F0C" w:rsidRDefault="00182F0C">
      <w:pPr>
        <w:pStyle w:val="BodyText"/>
      </w:pPr>
    </w:p>
    <w:p w14:paraId="5DDE7D2E" w14:textId="77777777" w:rsidR="00182F0C" w:rsidRDefault="00D90C75">
      <w:pPr>
        <w:pStyle w:val="Heading3"/>
        <w:numPr>
          <w:ilvl w:val="0"/>
          <w:numId w:val="0"/>
        </w:numPr>
      </w:pPr>
      <w:r>
        <w:t>US 1.3 - Manage Classroom / Lab records</w:t>
      </w:r>
    </w:p>
    <w:p w14:paraId="3B75326A" w14:textId="77777777" w:rsidR="00182F0C" w:rsidRDefault="00D90C75">
      <w:pPr>
        <w:pStyle w:val="BodyText"/>
        <w:numPr>
          <w:ilvl w:val="0"/>
          <w:numId w:val="3"/>
        </w:numPr>
      </w:pPr>
      <w:r>
        <w:t>Priority: Must Have</w:t>
      </w:r>
    </w:p>
    <w:p w14:paraId="1A1BEB25" w14:textId="77777777" w:rsidR="00182F0C" w:rsidRDefault="00D90C75">
      <w:pPr>
        <w:pStyle w:val="BodyText"/>
        <w:numPr>
          <w:ilvl w:val="0"/>
          <w:numId w:val="2"/>
        </w:numPr>
      </w:pPr>
      <w:r>
        <w:t>Story Points: 5</w:t>
      </w:r>
    </w:p>
    <w:p w14:paraId="3C18ADBA" w14:textId="77777777" w:rsidR="00182F0C" w:rsidRDefault="00D90C75">
      <w:pPr>
        <w:pStyle w:val="BodyText"/>
        <w:numPr>
          <w:ilvl w:val="0"/>
          <w:numId w:val="2"/>
        </w:numPr>
      </w:pPr>
      <w:r>
        <w:t>As a professor/staff, I want to book a room so I can schedule classes/events.</w:t>
      </w:r>
    </w:p>
    <w:p w14:paraId="19CD96C2" w14:textId="77777777" w:rsidR="00182F0C" w:rsidRDefault="00D90C75">
      <w:pPr>
        <w:pStyle w:val="Heading4"/>
        <w:numPr>
          <w:ilvl w:val="0"/>
          <w:numId w:val="2"/>
        </w:numPr>
      </w:pPr>
      <w:r>
        <w:lastRenderedPageBreak/>
        <w:t>T1.3.1 – Admin-only-access check (Assigned to Youssef)</w:t>
      </w:r>
    </w:p>
    <w:p w14:paraId="7F1D5050" w14:textId="77777777" w:rsidR="00182F0C" w:rsidRDefault="00D90C75">
      <w:pPr>
        <w:pStyle w:val="BodyText"/>
        <w:numPr>
          <w:ilvl w:val="1"/>
          <w:numId w:val="2"/>
        </w:numPr>
      </w:pPr>
      <w:r>
        <w:t>make sure only admin can access this page</w:t>
      </w:r>
    </w:p>
    <w:p w14:paraId="229F03FA" w14:textId="3E425253" w:rsidR="00182F0C" w:rsidRDefault="00D90C75">
      <w:pPr>
        <w:pStyle w:val="Heading4"/>
        <w:numPr>
          <w:ilvl w:val="0"/>
          <w:numId w:val="2"/>
        </w:numPr>
      </w:pPr>
      <w:r>
        <w:t>T1.3.2 – Backend CRUD for rooms (Assigned to Youssef)</w:t>
      </w:r>
      <w:r w:rsidR="00A11813" w:rsidRPr="00A11813">
        <w:rPr>
          <w:color w:val="FF0000"/>
        </w:rPr>
        <w:t xml:space="preserve"> </w:t>
      </w:r>
      <w:r w:rsidR="00A11813">
        <w:rPr>
          <w:color w:val="FF0000"/>
        </w:rPr>
        <w:t>DONE</w:t>
      </w:r>
    </w:p>
    <w:p w14:paraId="49684B7C" w14:textId="77777777" w:rsidR="00182F0C" w:rsidRDefault="00D90C75">
      <w:pPr>
        <w:pStyle w:val="BodyText"/>
        <w:numPr>
          <w:ilvl w:val="1"/>
          <w:numId w:val="2"/>
        </w:numPr>
      </w:pPr>
      <w:r>
        <w:t xml:space="preserve"> Create backend endpoints and services for:</w:t>
      </w:r>
    </w:p>
    <w:p w14:paraId="4124C0B1" w14:textId="77777777" w:rsidR="00182F0C" w:rsidRDefault="00D90C75">
      <w:pPr>
        <w:pStyle w:val="BodyText"/>
        <w:numPr>
          <w:ilvl w:val="1"/>
          <w:numId w:val="2"/>
        </w:numPr>
      </w:pPr>
      <w:r>
        <w:t xml:space="preserve"> Create classroom/lab</w:t>
      </w:r>
    </w:p>
    <w:p w14:paraId="3A012EAD" w14:textId="77777777" w:rsidR="00182F0C" w:rsidRDefault="00D90C75">
      <w:pPr>
        <w:pStyle w:val="BodyText"/>
        <w:numPr>
          <w:ilvl w:val="1"/>
          <w:numId w:val="2"/>
        </w:numPr>
      </w:pPr>
      <w:r>
        <w:t xml:space="preserve"> Update classroom/lab  </w:t>
      </w:r>
    </w:p>
    <w:p w14:paraId="5A687DA9" w14:textId="77777777" w:rsidR="00182F0C" w:rsidRDefault="00D90C75">
      <w:pPr>
        <w:pStyle w:val="BodyText"/>
        <w:numPr>
          <w:ilvl w:val="1"/>
          <w:numId w:val="2"/>
        </w:numPr>
      </w:pPr>
      <w:r>
        <w:t xml:space="preserve"> Delete classroom/lab</w:t>
      </w:r>
    </w:p>
    <w:p w14:paraId="75A99BED" w14:textId="77777777" w:rsidR="00182F0C" w:rsidRDefault="00D90C75">
      <w:pPr>
        <w:pStyle w:val="Heading4"/>
        <w:numPr>
          <w:ilvl w:val="0"/>
          <w:numId w:val="2"/>
        </w:numPr>
      </w:pPr>
      <w:r>
        <w:t xml:space="preserve">T1.3.3 – Admin UI (Assigned to Roaa) </w:t>
      </w:r>
      <w:r>
        <w:rPr>
          <w:color w:val="FF0000"/>
        </w:rPr>
        <w:t>DONE</w:t>
      </w:r>
    </w:p>
    <w:p w14:paraId="06CFC3A5" w14:textId="77777777" w:rsidR="00182F0C" w:rsidRDefault="00D90C75">
      <w:pPr>
        <w:pStyle w:val="BodyText"/>
        <w:numPr>
          <w:ilvl w:val="1"/>
          <w:numId w:val="2"/>
        </w:numPr>
      </w:pPr>
      <w:r>
        <w:t>- Create admin interface with:</w:t>
      </w:r>
    </w:p>
    <w:p w14:paraId="6B913DD2" w14:textId="77777777" w:rsidR="00182F0C" w:rsidRDefault="00D90C75">
      <w:pPr>
        <w:pStyle w:val="BodyText"/>
        <w:numPr>
          <w:ilvl w:val="2"/>
          <w:numId w:val="2"/>
        </w:numPr>
      </w:pPr>
      <w:r>
        <w:t>Page/form to add rooms</w:t>
      </w:r>
    </w:p>
    <w:p w14:paraId="3DFD99ED" w14:textId="77777777" w:rsidR="00182F0C" w:rsidRDefault="00D90C75">
      <w:pPr>
        <w:pStyle w:val="BodyText"/>
        <w:numPr>
          <w:ilvl w:val="2"/>
          <w:numId w:val="2"/>
        </w:numPr>
      </w:pPr>
      <w:r>
        <w:t xml:space="preserve">Page/form to edit rooms  </w:t>
      </w:r>
    </w:p>
    <w:p w14:paraId="4506DDA8" w14:textId="77777777" w:rsidR="00182F0C" w:rsidRDefault="00D90C75">
      <w:pPr>
        <w:pStyle w:val="BodyText"/>
        <w:numPr>
          <w:ilvl w:val="2"/>
          <w:numId w:val="2"/>
        </w:numPr>
      </w:pPr>
      <w:r>
        <w:t>Page/form to delete rooms</w:t>
      </w:r>
    </w:p>
    <w:p w14:paraId="33725797" w14:textId="77777777" w:rsidR="00182F0C" w:rsidRDefault="00D90C75">
      <w:pPr>
        <w:pStyle w:val="Heading4"/>
        <w:numPr>
          <w:ilvl w:val="0"/>
          <w:numId w:val="2"/>
        </w:numPr>
      </w:pPr>
      <w:r>
        <w:t xml:space="preserve"> T1.3.4 – Testing (Assigned to Youssef)</w:t>
      </w:r>
    </w:p>
    <w:p w14:paraId="4497025D" w14:textId="77777777" w:rsidR="00182F0C" w:rsidRDefault="00D90C75">
      <w:pPr>
        <w:pStyle w:val="BodyText"/>
        <w:numPr>
          <w:ilvl w:val="1"/>
          <w:numId w:val="2"/>
        </w:numPr>
      </w:pPr>
      <w:r>
        <w:t>Verify:</w:t>
      </w:r>
    </w:p>
    <w:p w14:paraId="704280B3" w14:textId="77777777" w:rsidR="00182F0C" w:rsidRDefault="00D90C75">
      <w:pPr>
        <w:pStyle w:val="BodyText"/>
        <w:numPr>
          <w:ilvl w:val="2"/>
          <w:numId w:val="2"/>
        </w:numPr>
      </w:pPr>
      <w:r>
        <w:t>Admin can perform CRUD operations properly</w:t>
      </w:r>
    </w:p>
    <w:p w14:paraId="425047D7" w14:textId="77777777" w:rsidR="00182F0C" w:rsidRDefault="00D90C75">
      <w:pPr>
        <w:pStyle w:val="BodyText"/>
        <w:numPr>
          <w:ilvl w:val="2"/>
          <w:numId w:val="2"/>
        </w:numPr>
      </w:pPr>
      <w:r>
        <w:t>Non-admins cannot access the functionality</w:t>
      </w:r>
    </w:p>
    <w:p w14:paraId="1CE0E3D7" w14:textId="77777777" w:rsidR="00182F0C" w:rsidRDefault="00182F0C">
      <w:pPr>
        <w:pStyle w:val="BodyText"/>
      </w:pPr>
    </w:p>
    <w:p w14:paraId="7A9175AF" w14:textId="77777777" w:rsidR="00182F0C" w:rsidRDefault="00D90C75">
      <w:pPr>
        <w:pStyle w:val="Heading3"/>
      </w:pPr>
      <w:r>
        <w:t>US 1.6 – Report Maintenance Issue</w:t>
      </w:r>
    </w:p>
    <w:p w14:paraId="395CBED3" w14:textId="77777777" w:rsidR="00182F0C" w:rsidRDefault="00D90C75">
      <w:pPr>
        <w:pStyle w:val="BodyText"/>
        <w:numPr>
          <w:ilvl w:val="0"/>
          <w:numId w:val="3"/>
        </w:numPr>
      </w:pPr>
      <w:r>
        <w:t>Priority: Must Have</w:t>
      </w:r>
    </w:p>
    <w:p w14:paraId="36116F0F" w14:textId="77777777" w:rsidR="00182F0C" w:rsidRDefault="00D90C75">
      <w:pPr>
        <w:pStyle w:val="BodyText"/>
        <w:numPr>
          <w:ilvl w:val="0"/>
          <w:numId w:val="4"/>
        </w:numPr>
      </w:pPr>
      <w:r>
        <w:t>Story Points: 5</w:t>
      </w:r>
    </w:p>
    <w:p w14:paraId="55DE5416" w14:textId="77777777" w:rsidR="00182F0C" w:rsidRDefault="00D90C75">
      <w:pPr>
        <w:pStyle w:val="BodyText"/>
        <w:numPr>
          <w:ilvl w:val="0"/>
          <w:numId w:val="4"/>
        </w:numPr>
      </w:pPr>
      <w:r>
        <w:t>As a student/professor/staff, I want to track ticket progress.</w:t>
      </w:r>
    </w:p>
    <w:p w14:paraId="4D4CAE54" w14:textId="41668F09" w:rsidR="00182F0C" w:rsidRDefault="00D90C75">
      <w:pPr>
        <w:pStyle w:val="Heading4"/>
        <w:numPr>
          <w:ilvl w:val="0"/>
          <w:numId w:val="4"/>
        </w:numPr>
      </w:pPr>
      <w:r>
        <w:t>T1.6.1– DB design for maintenance tickets (Assigned to Omar)</w:t>
      </w:r>
      <w:r w:rsidR="009E6F6D" w:rsidRPr="009E6F6D">
        <w:rPr>
          <w:color w:val="FF0000"/>
        </w:rPr>
        <w:t xml:space="preserve"> </w:t>
      </w:r>
      <w:r w:rsidR="009E6F6D">
        <w:rPr>
          <w:color w:val="FF0000"/>
        </w:rPr>
        <w:t>DONE</w:t>
      </w:r>
    </w:p>
    <w:p w14:paraId="11C89A4B" w14:textId="77777777" w:rsidR="00182F0C" w:rsidRDefault="00D90C75">
      <w:pPr>
        <w:pStyle w:val="BodyText"/>
        <w:numPr>
          <w:ilvl w:val="1"/>
          <w:numId w:val="4"/>
        </w:numPr>
      </w:pPr>
      <w:r>
        <w:t>Basic fields: Ticket ID , Reporter, Room, Description, Status , Created date</w:t>
      </w:r>
    </w:p>
    <w:p w14:paraId="57D3F78D" w14:textId="191D0D61" w:rsidR="00182F0C" w:rsidRDefault="00D90C75" w:rsidP="00550347">
      <w:pPr>
        <w:pStyle w:val="Heading4"/>
        <w:numPr>
          <w:ilvl w:val="0"/>
          <w:numId w:val="5"/>
        </w:numPr>
      </w:pPr>
      <w:r>
        <w:t>T1.6.2 – Backend to create maintenance ticket (Assigned to Ezzeldin)</w:t>
      </w:r>
      <w:r w:rsidR="00A11813" w:rsidRPr="00A11813">
        <w:rPr>
          <w:color w:val="FF0000"/>
        </w:rPr>
        <w:t xml:space="preserve"> </w:t>
      </w:r>
      <w:r w:rsidR="00550347">
        <w:rPr>
          <w:color w:val="FF0000"/>
        </w:rPr>
        <w:t>DONE</w:t>
      </w:r>
    </w:p>
    <w:p w14:paraId="79CCC0EC" w14:textId="77777777" w:rsidR="00182F0C" w:rsidRDefault="00D90C75">
      <w:pPr>
        <w:pStyle w:val="BodyText"/>
        <w:numPr>
          <w:ilvl w:val="1"/>
          <w:numId w:val="4"/>
        </w:numPr>
      </w:pPr>
      <w:r>
        <w:t>Create backend endpoint/service for submitting maintenance tickets</w:t>
      </w:r>
    </w:p>
    <w:p w14:paraId="3F1222BC" w14:textId="559BB97D" w:rsidR="00182F0C" w:rsidRDefault="00D90C75">
      <w:pPr>
        <w:pStyle w:val="Heading4"/>
        <w:numPr>
          <w:ilvl w:val="0"/>
          <w:numId w:val="4"/>
        </w:numPr>
      </w:pPr>
      <w:r>
        <w:t>T1.6.3 – UI form to submit maintenance issue (Assigned to Ahmed)</w:t>
      </w:r>
      <w:r w:rsidR="009E6F6D" w:rsidRPr="009E6F6D">
        <w:rPr>
          <w:color w:val="FF0000"/>
        </w:rPr>
        <w:t xml:space="preserve"> </w:t>
      </w:r>
      <w:r w:rsidR="009E6F6D">
        <w:rPr>
          <w:color w:val="FF0000"/>
        </w:rPr>
        <w:t>50%</w:t>
      </w:r>
    </w:p>
    <w:p w14:paraId="35CB49A9" w14:textId="77777777" w:rsidR="00182F0C" w:rsidRDefault="00D90C75">
      <w:pPr>
        <w:pStyle w:val="BodyText"/>
        <w:numPr>
          <w:ilvl w:val="1"/>
          <w:numId w:val="4"/>
        </w:numPr>
      </w:pPr>
      <w:r>
        <w:t>User interface for submitting reports:</w:t>
      </w:r>
    </w:p>
    <w:p w14:paraId="52D5972F" w14:textId="77777777" w:rsidR="00182F0C" w:rsidRDefault="00D90C75">
      <w:pPr>
        <w:pStyle w:val="BodyText"/>
        <w:numPr>
          <w:ilvl w:val="2"/>
          <w:numId w:val="4"/>
        </w:numPr>
      </w:pPr>
      <w:r>
        <w:t>"Report Issue" page</w:t>
      </w:r>
    </w:p>
    <w:p w14:paraId="6715C827" w14:textId="2EB0A2B6" w:rsidR="00182F0C" w:rsidRDefault="00D90C75">
      <w:pPr>
        <w:pStyle w:val="Heading4"/>
        <w:numPr>
          <w:ilvl w:val="0"/>
          <w:numId w:val="4"/>
        </w:numPr>
      </w:pPr>
      <w:r>
        <w:t xml:space="preserve"> T1.6.4 – Testing (Assigned to </w:t>
      </w:r>
      <w:r w:rsidR="00A11813">
        <w:t>Ahmed</w:t>
      </w:r>
      <w:r w:rsidR="00550347">
        <w:t>/ezz</w:t>
      </w:r>
      <w:r>
        <w:t>)</w:t>
      </w:r>
    </w:p>
    <w:p w14:paraId="49AC7774" w14:textId="77777777" w:rsidR="00182F0C" w:rsidRDefault="00D90C75">
      <w:pPr>
        <w:pStyle w:val="BodyText"/>
        <w:numPr>
          <w:ilvl w:val="1"/>
          <w:numId w:val="4"/>
        </w:numPr>
      </w:pPr>
      <w:r>
        <w:t>Verify:</w:t>
      </w:r>
    </w:p>
    <w:p w14:paraId="786F7D92" w14:textId="77777777" w:rsidR="00182F0C" w:rsidRDefault="00D90C75">
      <w:pPr>
        <w:pStyle w:val="BodyText"/>
        <w:numPr>
          <w:ilvl w:val="2"/>
          <w:numId w:val="4"/>
        </w:numPr>
      </w:pPr>
      <w:r>
        <w:t>Logged-in users (student/staff/professor) can submit tickets</w:t>
      </w:r>
    </w:p>
    <w:p w14:paraId="68314179" w14:textId="77777777" w:rsidR="00182F0C" w:rsidRDefault="00D90C75">
      <w:pPr>
        <w:pStyle w:val="BodyText"/>
        <w:numPr>
          <w:ilvl w:val="2"/>
          <w:numId w:val="4"/>
        </w:numPr>
      </w:pPr>
      <w:r>
        <w:lastRenderedPageBreak/>
        <w:t>Users see success message after submission</w:t>
      </w:r>
    </w:p>
    <w:p w14:paraId="44A9AD7A" w14:textId="77777777" w:rsidR="00182F0C" w:rsidRDefault="00182F0C">
      <w:pPr>
        <w:pStyle w:val="Heading4"/>
      </w:pPr>
    </w:p>
    <w:p w14:paraId="3C70F816" w14:textId="77777777" w:rsidR="00182F0C" w:rsidRDefault="00182F0C">
      <w:pPr>
        <w:pStyle w:val="Heading4"/>
      </w:pPr>
    </w:p>
    <w:p w14:paraId="54EA4ADE" w14:textId="77777777" w:rsidR="00182F0C" w:rsidRDefault="00D90C75">
      <w:pPr>
        <w:pStyle w:val="Heading3"/>
        <w:numPr>
          <w:ilvl w:val="0"/>
          <w:numId w:val="0"/>
        </w:numPr>
      </w:pPr>
      <w:r>
        <w:t>US 4.1 – User Authentication (Login)</w:t>
      </w:r>
    </w:p>
    <w:p w14:paraId="3B470F8C" w14:textId="77777777" w:rsidR="00182F0C" w:rsidRDefault="00D90C75">
      <w:pPr>
        <w:pStyle w:val="BodyText"/>
        <w:numPr>
          <w:ilvl w:val="0"/>
          <w:numId w:val="3"/>
        </w:numPr>
      </w:pPr>
      <w:r>
        <w:t>Priority: Must Have</w:t>
      </w:r>
    </w:p>
    <w:p w14:paraId="302C5317" w14:textId="77777777" w:rsidR="00182F0C" w:rsidRDefault="00D90C75">
      <w:pPr>
        <w:pStyle w:val="BodyText"/>
        <w:numPr>
          <w:ilvl w:val="0"/>
          <w:numId w:val="5"/>
        </w:numPr>
      </w:pPr>
      <w:r>
        <w:t>Story Points: 5</w:t>
      </w:r>
    </w:p>
    <w:p w14:paraId="2F7C5C0B" w14:textId="77777777" w:rsidR="00182F0C" w:rsidRDefault="00D90C75">
      <w:pPr>
        <w:pStyle w:val="BodyText"/>
        <w:numPr>
          <w:ilvl w:val="0"/>
          <w:numId w:val="5"/>
        </w:numPr>
      </w:pPr>
      <w:r>
        <w:t>As a user, I want to log in based on my role, so that I can use services</w:t>
      </w:r>
    </w:p>
    <w:p w14:paraId="50E3DECC" w14:textId="77777777" w:rsidR="00182F0C" w:rsidRDefault="00D90C75">
      <w:pPr>
        <w:pStyle w:val="BodyText"/>
        <w:numPr>
          <w:ilvl w:val="0"/>
          <w:numId w:val="5"/>
        </w:numPr>
      </w:pPr>
      <w:r>
        <w:t>available to me based on my role.</w:t>
      </w:r>
    </w:p>
    <w:p w14:paraId="50E718EB" w14:textId="594A2CA9" w:rsidR="00182F0C" w:rsidRDefault="00D90C75">
      <w:pPr>
        <w:pStyle w:val="Heading4"/>
        <w:numPr>
          <w:ilvl w:val="0"/>
          <w:numId w:val="5"/>
        </w:numPr>
      </w:pPr>
      <w:r>
        <w:t>T4.1.1 – Design DB structure for users &amp; roles (Assigned to Omar)</w:t>
      </w:r>
      <w:r w:rsidR="00954592" w:rsidRPr="00954592">
        <w:rPr>
          <w:color w:val="FF0000"/>
        </w:rPr>
        <w:t xml:space="preserve"> </w:t>
      </w:r>
      <w:r w:rsidR="00954592">
        <w:rPr>
          <w:color w:val="FF0000"/>
        </w:rPr>
        <w:t>DONE</w:t>
      </w:r>
    </w:p>
    <w:p w14:paraId="4CB3BCEC" w14:textId="77777777" w:rsidR="00182F0C" w:rsidRDefault="00D90C75">
      <w:pPr>
        <w:pStyle w:val="BodyText"/>
        <w:numPr>
          <w:ilvl w:val="1"/>
          <w:numId w:val="5"/>
        </w:numPr>
      </w:pPr>
      <w:r>
        <w:t>Basic fields: User table/</w:t>
      </w:r>
      <w:proofErr w:type="gramStart"/>
      <w:r>
        <w:t>entity ,</w:t>
      </w:r>
      <w:proofErr w:type="gramEnd"/>
      <w:r>
        <w:t xml:space="preserve"> Role table/entity, Room, UserRole mapping table </w:t>
      </w:r>
    </w:p>
    <w:p w14:paraId="26638380" w14:textId="62E41F6C" w:rsidR="00182F0C" w:rsidRDefault="00D90C75">
      <w:pPr>
        <w:pStyle w:val="Heading4"/>
        <w:numPr>
          <w:ilvl w:val="0"/>
          <w:numId w:val="5"/>
        </w:numPr>
      </w:pPr>
      <w:r>
        <w:t>T4.1.2 – Implement backend login logic (Assigned to Ezzeldin)</w:t>
      </w:r>
      <w:r w:rsidR="00A11813" w:rsidRPr="00A11813">
        <w:rPr>
          <w:color w:val="FF0000"/>
        </w:rPr>
        <w:t xml:space="preserve"> </w:t>
      </w:r>
      <w:r w:rsidR="00A11813">
        <w:rPr>
          <w:color w:val="FF0000"/>
        </w:rPr>
        <w:t>DONE</w:t>
      </w:r>
    </w:p>
    <w:p w14:paraId="52B89034" w14:textId="77777777" w:rsidR="00182F0C" w:rsidRDefault="00D90C75">
      <w:pPr>
        <w:pStyle w:val="BodyText"/>
        <w:numPr>
          <w:ilvl w:val="1"/>
          <w:numId w:val="5"/>
        </w:numPr>
      </w:pPr>
      <w:r>
        <w:t>Backend authentication service:</w:t>
      </w:r>
    </w:p>
    <w:p w14:paraId="0D80F868" w14:textId="77777777" w:rsidR="00182F0C" w:rsidRDefault="00D90C75">
      <w:pPr>
        <w:pStyle w:val="BodyText"/>
        <w:numPr>
          <w:ilvl w:val="2"/>
          <w:numId w:val="5"/>
        </w:numPr>
      </w:pPr>
      <w:r>
        <w:t>Login endpoint with username/password</w:t>
      </w:r>
    </w:p>
    <w:p w14:paraId="27C65545" w14:textId="77777777" w:rsidR="00182F0C" w:rsidRDefault="00D90C75">
      <w:pPr>
        <w:pStyle w:val="BodyText"/>
        <w:numPr>
          <w:ilvl w:val="2"/>
          <w:numId w:val="5"/>
        </w:numPr>
      </w:pPr>
      <w:r>
        <w:t>Role verification</w:t>
      </w:r>
    </w:p>
    <w:p w14:paraId="7EC20756" w14:textId="77777777" w:rsidR="00182F0C" w:rsidRDefault="00D90C75">
      <w:pPr>
        <w:pStyle w:val="BodyText"/>
        <w:numPr>
          <w:ilvl w:val="2"/>
          <w:numId w:val="5"/>
        </w:numPr>
      </w:pPr>
      <w:r>
        <w:t>Permission loading based on role</w:t>
      </w:r>
    </w:p>
    <w:p w14:paraId="74A0752F" w14:textId="34DD742E" w:rsidR="00182F0C" w:rsidRDefault="00D90C75" w:rsidP="00550347">
      <w:pPr>
        <w:pStyle w:val="Heading4"/>
        <w:numPr>
          <w:ilvl w:val="0"/>
          <w:numId w:val="5"/>
        </w:numPr>
      </w:pPr>
      <w:r>
        <w:t>T4.1.3 – Implement login UI (Assigned to Ahmed)</w:t>
      </w:r>
      <w:r w:rsidR="009E6F6D" w:rsidRPr="009E6F6D">
        <w:rPr>
          <w:color w:val="FF0000"/>
        </w:rPr>
        <w:t xml:space="preserve"> </w:t>
      </w:r>
      <w:r w:rsidR="00550347">
        <w:rPr>
          <w:color w:val="FF0000"/>
        </w:rPr>
        <w:t>DONE</w:t>
      </w:r>
    </w:p>
    <w:p w14:paraId="4ABC9185" w14:textId="77777777" w:rsidR="00182F0C" w:rsidRDefault="00D90C75">
      <w:pPr>
        <w:pStyle w:val="BodyText"/>
        <w:numPr>
          <w:ilvl w:val="1"/>
          <w:numId w:val="5"/>
        </w:numPr>
      </w:pPr>
      <w:r>
        <w:t>User interface for submitting reports:</w:t>
      </w:r>
    </w:p>
    <w:p w14:paraId="3F27887D" w14:textId="4F51D3D7" w:rsidR="00182F0C" w:rsidRDefault="00D90C75">
      <w:pPr>
        <w:pStyle w:val="BodyText"/>
        <w:numPr>
          <w:ilvl w:val="2"/>
          <w:numId w:val="5"/>
        </w:numPr>
      </w:pPr>
      <w:r>
        <w:t>Login</w:t>
      </w:r>
      <w:r w:rsidR="009E6F6D">
        <w:t>/registration</w:t>
      </w:r>
      <w:r>
        <w:t xml:space="preserve"> form (username/email + password fields)</w:t>
      </w:r>
    </w:p>
    <w:p w14:paraId="1138D007" w14:textId="72F85543" w:rsidR="009E6F6D" w:rsidRDefault="009E6F6D">
      <w:pPr>
        <w:pStyle w:val="BodyText"/>
        <w:numPr>
          <w:ilvl w:val="2"/>
          <w:numId w:val="5"/>
        </w:numPr>
      </w:pPr>
      <w:r>
        <w:t>dashboard</w:t>
      </w:r>
    </w:p>
    <w:p w14:paraId="6AABEFD6" w14:textId="77777777" w:rsidR="00182F0C" w:rsidRDefault="00D90C75">
      <w:pPr>
        <w:pStyle w:val="BodyText"/>
        <w:numPr>
          <w:ilvl w:val="2"/>
          <w:numId w:val="5"/>
        </w:numPr>
      </w:pPr>
      <w:r>
        <w:t>Validation messages for different error scenarios</w:t>
      </w:r>
    </w:p>
    <w:p w14:paraId="611CC912" w14:textId="3479B750" w:rsidR="00182F0C" w:rsidRDefault="00D90C75">
      <w:pPr>
        <w:pStyle w:val="Heading4"/>
        <w:numPr>
          <w:ilvl w:val="0"/>
          <w:numId w:val="5"/>
        </w:numPr>
      </w:pPr>
      <w:r>
        <w:t xml:space="preserve"> T4.1.4 – Role-based access check (basic) (Assigned to </w:t>
      </w:r>
      <w:proofErr w:type="spellStart"/>
      <w:r>
        <w:t>Ezzeldin</w:t>
      </w:r>
      <w:proofErr w:type="spellEnd"/>
      <w:r w:rsidR="00550347">
        <w:t>/</w:t>
      </w:r>
      <w:r w:rsidR="00954592">
        <w:t>Omar</w:t>
      </w:r>
      <w:r>
        <w:t>)</w:t>
      </w:r>
    </w:p>
    <w:p w14:paraId="285A99B2" w14:textId="77777777" w:rsidR="00182F0C" w:rsidRDefault="00D90C75">
      <w:pPr>
        <w:pStyle w:val="BodyText"/>
        <w:numPr>
          <w:ilvl w:val="1"/>
          <w:numId w:val="5"/>
        </w:numPr>
      </w:pPr>
      <w:r>
        <w:t>- Post-login routing:</w:t>
      </w:r>
    </w:p>
    <w:p w14:paraId="36C7198E" w14:textId="77777777" w:rsidR="00182F0C" w:rsidRDefault="00D90C75">
      <w:pPr>
        <w:pStyle w:val="BodyText"/>
        <w:numPr>
          <w:ilvl w:val="2"/>
          <w:numId w:val="5"/>
        </w:numPr>
      </w:pPr>
      <w:r>
        <w:t xml:space="preserve"> - Redirect users to appropriate dashboards based on role: (Student , Admin , Staff ,Professor)</w:t>
      </w:r>
    </w:p>
    <w:p w14:paraId="0F2C38E7" w14:textId="76835603" w:rsidR="00182F0C" w:rsidRDefault="00D90C75">
      <w:pPr>
        <w:pStyle w:val="Heading4"/>
        <w:numPr>
          <w:ilvl w:val="0"/>
          <w:numId w:val="5"/>
        </w:numPr>
      </w:pPr>
      <w:r>
        <w:t xml:space="preserve">T4.1.6 – Test login (Assigned to </w:t>
      </w:r>
      <w:r w:rsidR="00A11813">
        <w:t>Ahmed</w:t>
      </w:r>
      <w:r>
        <w:t>)</w:t>
      </w:r>
    </w:p>
    <w:p w14:paraId="2E8FA101" w14:textId="77777777" w:rsidR="00182F0C" w:rsidRDefault="00D90C75">
      <w:pPr>
        <w:pStyle w:val="BodyText"/>
        <w:numPr>
          <w:ilvl w:val="1"/>
          <w:numId w:val="5"/>
        </w:numPr>
      </w:pPr>
      <w:r>
        <w:t>Comprehensive testing</w:t>
      </w:r>
    </w:p>
    <w:p w14:paraId="572067D9" w14:textId="77777777" w:rsidR="00182F0C" w:rsidRDefault="00D90C75">
      <w:pPr>
        <w:pStyle w:val="BodyText"/>
        <w:numPr>
          <w:ilvl w:val="2"/>
          <w:numId w:val="5"/>
        </w:numPr>
      </w:pPr>
      <w:r>
        <w:t>Unit tests</w:t>
      </w:r>
    </w:p>
    <w:p w14:paraId="113CCA6C" w14:textId="77777777" w:rsidR="00182F0C" w:rsidRDefault="00D90C75">
      <w:pPr>
        <w:pStyle w:val="BodyText"/>
        <w:numPr>
          <w:ilvl w:val="2"/>
          <w:numId w:val="5"/>
        </w:numPr>
      </w:pPr>
      <w:r>
        <w:t>Manual test scenarios</w:t>
      </w:r>
    </w:p>
    <w:p w14:paraId="642E5BDC" w14:textId="77777777" w:rsidR="00182F0C" w:rsidRDefault="00D90C75">
      <w:pPr>
        <w:pStyle w:val="BodyText"/>
        <w:numPr>
          <w:ilvl w:val="2"/>
          <w:numId w:val="5"/>
        </w:numPr>
      </w:pPr>
      <w:r>
        <w:t>Coverage based on acceptance criteria</w:t>
      </w:r>
    </w:p>
    <w:p w14:paraId="618703D3" w14:textId="77777777" w:rsidR="00182F0C" w:rsidRDefault="00182F0C">
      <w:pPr>
        <w:pStyle w:val="Heading4"/>
        <w:numPr>
          <w:ilvl w:val="0"/>
          <w:numId w:val="0"/>
        </w:numPr>
      </w:pPr>
    </w:p>
    <w:p w14:paraId="13AAADFD" w14:textId="77777777" w:rsidR="00182F0C" w:rsidRDefault="00182F0C">
      <w:pPr>
        <w:pStyle w:val="Heading4"/>
        <w:numPr>
          <w:ilvl w:val="0"/>
          <w:numId w:val="0"/>
        </w:numPr>
      </w:pPr>
    </w:p>
    <w:p w14:paraId="15E191D0" w14:textId="77777777" w:rsidR="00182F0C" w:rsidRDefault="00D90C75">
      <w:pPr>
        <w:pStyle w:val="Heading4"/>
      </w:pPr>
      <w:r>
        <w:t>Screenshots</w:t>
      </w:r>
    </w:p>
    <w:p w14:paraId="73DBB392" w14:textId="3B2217ED" w:rsidR="00182F0C" w:rsidRDefault="00550347">
      <w:pPr>
        <w:pStyle w:val="BodyText"/>
      </w:pPr>
      <w:r>
        <w:rPr>
          <w:noProof/>
        </w:rPr>
        <w:drawing>
          <wp:inline distT="0" distB="0" distL="0" distR="0" wp14:anchorId="6316DAF3" wp14:editId="267D974C">
            <wp:extent cx="2522220" cy="2331720"/>
            <wp:effectExtent l="0" t="0" r="0" b="0"/>
            <wp:docPr id="2" name="Picture 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29713" w14:textId="77777777" w:rsidR="00954592" w:rsidRDefault="00954592" w:rsidP="00954592">
      <w:pPr>
        <w:pStyle w:val="Heading4"/>
      </w:pPr>
      <w:r>
        <w:t>Plan for next 24 hours:</w:t>
      </w:r>
    </w:p>
    <w:p w14:paraId="706A8160" w14:textId="77777777" w:rsidR="00954592" w:rsidRDefault="00954592" w:rsidP="00954592">
      <w:pPr>
        <w:pStyle w:val="Heading5"/>
        <w:numPr>
          <w:ilvl w:val="0"/>
          <w:numId w:val="6"/>
        </w:numPr>
      </w:pPr>
      <w:r>
        <w:t>Omar Mohamed Mostafa</w:t>
      </w:r>
    </w:p>
    <w:p w14:paraId="4E31B162" w14:textId="504AAAA7" w:rsidR="00954592" w:rsidRDefault="00954592" w:rsidP="00954592">
      <w:pPr>
        <w:pStyle w:val="ListParagraph"/>
        <w:numPr>
          <w:ilvl w:val="1"/>
          <w:numId w:val="6"/>
        </w:numPr>
      </w:pPr>
      <w:r>
        <w:t>Coordinate with backend development for implementation of usage of database</w:t>
      </w:r>
    </w:p>
    <w:p w14:paraId="18C83571" w14:textId="77777777" w:rsidR="00954592" w:rsidRDefault="00954592" w:rsidP="00954592">
      <w:pPr>
        <w:pStyle w:val="ListParagraph"/>
        <w:ind w:left="1350"/>
      </w:pPr>
    </w:p>
    <w:p w14:paraId="55B512D2" w14:textId="77777777" w:rsidR="00954592" w:rsidRDefault="00954592" w:rsidP="00954592">
      <w:pPr>
        <w:pStyle w:val="Heading5"/>
        <w:numPr>
          <w:ilvl w:val="1"/>
          <w:numId w:val="7"/>
        </w:numPr>
        <w:ind w:left="1080"/>
      </w:pPr>
      <w:r>
        <w:t>Ahmed Wael Rafaat</w:t>
      </w:r>
    </w:p>
    <w:p w14:paraId="1E9FE68C" w14:textId="77777777" w:rsidR="00954592" w:rsidRDefault="00954592" w:rsidP="00954592">
      <w:pPr>
        <w:pStyle w:val="ListParagraph"/>
        <w:numPr>
          <w:ilvl w:val="2"/>
          <w:numId w:val="7"/>
        </w:numPr>
      </w:pPr>
      <w:r w:rsidRPr="00682DAF">
        <w:t>T4.1.3 – Implement login UI</w:t>
      </w:r>
      <w:r>
        <w:tab/>
        <w:t xml:space="preserve">(finish rest of the </w:t>
      </w:r>
      <w:proofErr w:type="spellStart"/>
      <w:r>
        <w:t>ui</w:t>
      </w:r>
      <w:proofErr w:type="spellEnd"/>
      <w:r>
        <w:t>)</w:t>
      </w:r>
    </w:p>
    <w:p w14:paraId="775C3DAE" w14:textId="14645630" w:rsidR="00954592" w:rsidRDefault="00954592" w:rsidP="00954592">
      <w:pPr>
        <w:pStyle w:val="ListParagraph"/>
        <w:numPr>
          <w:ilvl w:val="2"/>
          <w:numId w:val="7"/>
        </w:numPr>
      </w:pPr>
      <w:r>
        <w:t>T1.6.3 – UI form to submit maintenance issue</w:t>
      </w:r>
      <w:r>
        <w:t xml:space="preserve"> </w:t>
      </w:r>
      <w:r>
        <w:t xml:space="preserve">(finish rest of the </w:t>
      </w:r>
      <w:proofErr w:type="spellStart"/>
      <w:r>
        <w:t>ui</w:t>
      </w:r>
      <w:proofErr w:type="spellEnd"/>
      <w:r>
        <w:t>)</w:t>
      </w:r>
    </w:p>
    <w:p w14:paraId="28B73E97" w14:textId="77777777" w:rsidR="00954592" w:rsidRPr="00682DAF" w:rsidRDefault="00954592" w:rsidP="00954592">
      <w:pPr>
        <w:pStyle w:val="ListParagraph"/>
        <w:ind w:left="1350"/>
      </w:pPr>
    </w:p>
    <w:p w14:paraId="18E8DC6F" w14:textId="77777777" w:rsidR="00954592" w:rsidRDefault="00954592" w:rsidP="00954592">
      <w:pPr>
        <w:pStyle w:val="Heading5"/>
        <w:numPr>
          <w:ilvl w:val="1"/>
          <w:numId w:val="7"/>
        </w:numPr>
        <w:ind w:left="1080"/>
      </w:pPr>
      <w:r>
        <w:t xml:space="preserve">Roaa Sherif Gadara </w:t>
      </w:r>
    </w:p>
    <w:p w14:paraId="385D3CEE" w14:textId="77777777" w:rsidR="00954592" w:rsidRPr="00637D07" w:rsidRDefault="00954592" w:rsidP="00954592">
      <w:pPr>
        <w:pStyle w:val="ListParagraph"/>
        <w:numPr>
          <w:ilvl w:val="2"/>
          <w:numId w:val="7"/>
        </w:numPr>
      </w:pPr>
      <w:r>
        <w:t xml:space="preserve">Coordinate with Yousef on integration of backend with </w:t>
      </w:r>
      <w:proofErr w:type="spellStart"/>
      <w:r>
        <w:t>ui</w:t>
      </w:r>
      <w:proofErr w:type="spellEnd"/>
      <w:r>
        <w:t xml:space="preserve"> for T1.1.4</w:t>
      </w:r>
    </w:p>
    <w:p w14:paraId="6BF74F8C" w14:textId="77777777" w:rsidR="00954592" w:rsidRPr="000A0FF6" w:rsidRDefault="00954592" w:rsidP="00954592">
      <w:pPr>
        <w:pStyle w:val="ListParagraph"/>
      </w:pPr>
    </w:p>
    <w:p w14:paraId="09B3ACF1" w14:textId="77777777" w:rsidR="00954592" w:rsidRDefault="00954592" w:rsidP="00954592">
      <w:pPr>
        <w:pStyle w:val="Heading5"/>
        <w:numPr>
          <w:ilvl w:val="1"/>
          <w:numId w:val="7"/>
        </w:numPr>
        <w:ind w:left="1080"/>
      </w:pPr>
      <w:r>
        <w:t>Youssef Amr Farouk</w:t>
      </w:r>
    </w:p>
    <w:p w14:paraId="4CFE4F6C" w14:textId="77DDD1D9" w:rsidR="00954592" w:rsidRPr="00637D07" w:rsidRDefault="00954592" w:rsidP="00954592">
      <w:pPr>
        <w:pStyle w:val="ListParagraph"/>
        <w:numPr>
          <w:ilvl w:val="2"/>
          <w:numId w:val="7"/>
        </w:numPr>
      </w:pPr>
      <w:r w:rsidRPr="00637D07">
        <w:t xml:space="preserve">T1.1.4 – Connect UI – backend </w:t>
      </w:r>
      <w:r>
        <w:t>(finish rest of implementation)</w:t>
      </w:r>
    </w:p>
    <w:p w14:paraId="5339D313" w14:textId="77777777" w:rsidR="00954592" w:rsidRPr="000A0FF6" w:rsidRDefault="00954592" w:rsidP="00954592">
      <w:pPr>
        <w:pStyle w:val="ListParagraph"/>
        <w:ind w:left="1350"/>
      </w:pPr>
    </w:p>
    <w:p w14:paraId="6C636EDE" w14:textId="77777777" w:rsidR="00954592" w:rsidRDefault="00954592" w:rsidP="00954592">
      <w:pPr>
        <w:pStyle w:val="Heading5"/>
        <w:numPr>
          <w:ilvl w:val="1"/>
          <w:numId w:val="7"/>
        </w:numPr>
        <w:ind w:left="1080"/>
      </w:pPr>
      <w:proofErr w:type="spellStart"/>
      <w:r>
        <w:t>Ezzeldin</w:t>
      </w:r>
      <w:proofErr w:type="spellEnd"/>
      <w:r>
        <w:t xml:space="preserve"> Ismail Kaoud </w:t>
      </w:r>
    </w:p>
    <w:p w14:paraId="4E84EA6A" w14:textId="7A2010CC" w:rsidR="00182F0C" w:rsidRDefault="00954592" w:rsidP="00954592">
      <w:pPr>
        <w:pStyle w:val="BodyText"/>
        <w:numPr>
          <w:ilvl w:val="2"/>
          <w:numId w:val="7"/>
        </w:numPr>
      </w:pPr>
      <w:r>
        <w:t>T4.1.2 – Implement backend login logic</w:t>
      </w:r>
      <w:r>
        <w:t xml:space="preserve"> (update registration implementation)</w:t>
      </w:r>
    </w:p>
    <w:sectPr w:rsidR="00182F0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default"/>
  </w:font>
  <w:font w:name="Noto Serif CJK SC">
    <w:charset w:val="86"/>
    <w:family w:val="auto"/>
    <w:pitch w:val="default"/>
  </w:font>
  <w:font w:name="FreeSans">
    <w:altName w:val="Cambria"/>
    <w:charset w:val="00"/>
    <w:family w:val="auto"/>
    <w:pitch w:val="default"/>
  </w:font>
  <w:font w:name="Liberation Sans">
    <w:altName w:val="Arial"/>
    <w:charset w:val="01"/>
    <w:family w:val="swiss"/>
    <w:pitch w:val="default"/>
  </w:font>
  <w:font w:name="Noto Sans CJK SC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none"/>
      <w:pStyle w:val="Heading1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4" w15:restartNumberingAfterBreak="0">
    <w:nsid w:val="571A55FB"/>
    <w:multiLevelType w:val="hybridMultilevel"/>
    <w:tmpl w:val="55D2A97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ADCABA"/>
    <w:multiLevelType w:val="multilevel"/>
    <w:tmpl w:val="59ADCA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6864188F"/>
    <w:multiLevelType w:val="hybridMultilevel"/>
    <w:tmpl w:val="5A2E12AA"/>
    <w:lvl w:ilvl="0" w:tplc="0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191335439">
    <w:abstractNumId w:val="3"/>
  </w:num>
  <w:num w:numId="2" w16cid:durableId="1115102028">
    <w:abstractNumId w:val="2"/>
  </w:num>
  <w:num w:numId="3" w16cid:durableId="1187403256">
    <w:abstractNumId w:val="5"/>
  </w:num>
  <w:num w:numId="4" w16cid:durableId="102723838">
    <w:abstractNumId w:val="1"/>
  </w:num>
  <w:num w:numId="5" w16cid:durableId="1741635758">
    <w:abstractNumId w:val="0"/>
  </w:num>
  <w:num w:numId="6" w16cid:durableId="1702124685">
    <w:abstractNumId w:val="6"/>
  </w:num>
  <w:num w:numId="7" w16cid:durableId="13854437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F0C"/>
    <w:rsid w:val="00173AB2"/>
    <w:rsid w:val="00182F0C"/>
    <w:rsid w:val="00267347"/>
    <w:rsid w:val="00550347"/>
    <w:rsid w:val="00954592"/>
    <w:rsid w:val="009E6F6D"/>
    <w:rsid w:val="00A11813"/>
    <w:rsid w:val="00B02A5F"/>
    <w:rsid w:val="00D90C75"/>
    <w:rsid w:val="00FB6200"/>
    <w:rsid w:val="76B3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F4103"/>
  <w15:docId w15:val="{BDD2DC4A-21BE-45D2-B752-7D7A4AF6E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link w:val="Heading4Char"/>
    <w:uiPriority w:val="9"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4592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365F91" w:themeColor="accent1" w:themeShade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ist">
    <w:name w:val="List"/>
    <w:basedOn w:val="BodyText"/>
  </w:style>
  <w:style w:type="paragraph" w:styleId="Subtitle">
    <w:name w:val="Subtitle"/>
    <w:basedOn w:val="Heading"/>
    <w:next w:val="BodyText"/>
    <w:qFormat/>
    <w:pPr>
      <w:spacing w:before="60"/>
      <w:jc w:val="center"/>
    </w:pPr>
    <w:rPr>
      <w:sz w:val="36"/>
      <w:szCs w:val="36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Index">
    <w:name w:val="Index"/>
    <w:basedOn w:val="Normal"/>
    <w:qFormat/>
    <w:pPr>
      <w:suppressLineNumbers/>
    </w:pPr>
  </w:style>
  <w:style w:type="character" w:customStyle="1" w:styleId="Heading5Char">
    <w:name w:val="Heading 5 Char"/>
    <w:basedOn w:val="DefaultParagraphFont"/>
    <w:link w:val="Heading5"/>
    <w:uiPriority w:val="9"/>
    <w:rsid w:val="00954592"/>
    <w:rPr>
      <w:rFonts w:asciiTheme="majorHAnsi" w:eastAsiaTheme="majorEastAsia" w:hAnsiTheme="majorHAnsi" w:cs="Mangal"/>
      <w:color w:val="365F91" w:themeColor="accent1" w:themeShade="BF"/>
      <w:kern w:val="2"/>
      <w:sz w:val="24"/>
      <w:szCs w:val="21"/>
      <w:lang w:val="en-US"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954592"/>
    <w:rPr>
      <w:rFonts w:ascii="Liberation Sans" w:eastAsia="Noto Sans CJK SC" w:hAnsi="Liberation Sans"/>
      <w:b/>
      <w:bCs/>
      <w:i/>
      <w:iCs/>
      <w:kern w:val="2"/>
      <w:sz w:val="26"/>
      <w:szCs w:val="26"/>
      <w:lang w:val="en-US" w:eastAsia="zh-CN" w:bidi="hi-IN"/>
    </w:rPr>
  </w:style>
  <w:style w:type="paragraph" w:styleId="ListParagraph">
    <w:name w:val="List Paragraph"/>
    <w:basedOn w:val="Normal"/>
    <w:uiPriority w:val="34"/>
    <w:qFormat/>
    <w:rsid w:val="0095459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591</Words>
  <Characters>3216</Characters>
  <Application>Microsoft Office Word</Application>
  <DocSecurity>0</DocSecurity>
  <Lines>119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ROAAG</dc:creator>
  <cp:lastModifiedBy>Omar Mohamed Mostafa Elsayed Elmetwaly Alashry 22P0197</cp:lastModifiedBy>
  <cp:revision>4</cp:revision>
  <cp:lastPrinted>2025-11-20T22:09:00Z</cp:lastPrinted>
  <dcterms:created xsi:type="dcterms:W3CDTF">2025-11-20T22:09:00Z</dcterms:created>
  <dcterms:modified xsi:type="dcterms:W3CDTF">2025-11-20T22:41:00Z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905211FE3BC04CF8816C636074FE21BE_12</vt:lpwstr>
  </property>
</Properties>
</file>